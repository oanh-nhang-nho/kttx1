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1ABC1" w14:textId="77777777" w:rsidR="007A32B2" w:rsidRDefault="00000000">
      <w:pPr>
        <w:pStyle w:val="Title"/>
      </w:pPr>
      <w:r>
        <w:t>Tổng hợp CuPy và Numba</w:t>
      </w:r>
    </w:p>
    <w:p w14:paraId="52E6FC54" w14:textId="77777777" w:rsidR="007A32B2" w:rsidRDefault="00000000">
      <w:pPr>
        <w:pStyle w:val="Heading1"/>
      </w:pPr>
      <w:r>
        <w:t>CuPy</w:t>
      </w:r>
    </w:p>
    <w:p w14:paraId="026B0DF8" w14:textId="77777777" w:rsidR="007A32B2" w:rsidRDefault="00000000">
      <w:r>
        <w:br/>
        <w:t>1. Các hàm cơ bản của CuPy:</w:t>
      </w:r>
      <w:r>
        <w:br/>
      </w:r>
      <w:r>
        <w:rPr>
          <w:lang w:val="vi-VN"/>
        </w:rPr>
        <w:t xml:space="preserve"> Gọi thư viện : </w:t>
      </w:r>
      <w:r>
        <w:rPr>
          <w:rFonts w:ascii="SimSun" w:eastAsia="SimSun" w:hAnsi="SimSun" w:cs="SimSun"/>
          <w:sz w:val="24"/>
          <w:szCs w:val="24"/>
        </w:rPr>
        <w:t>import cupy as cp</w:t>
      </w:r>
      <w:r>
        <w:br/>
        <w:t>1.1. Tạo mảng:</w:t>
      </w:r>
      <w:r>
        <w:br/>
        <w:t>- cp.array(object, dtype=None, copy=True, order='K'): Tạo mảng từ các dữ liệu có sẵn (ví dụ: list, tuple, NumPy array).</w:t>
      </w:r>
      <w:r>
        <w:br/>
        <w:t xml:space="preserve">  a = cp.array([1, 2, 3])</w:t>
      </w:r>
      <w:r>
        <w:br/>
      </w:r>
      <w:r>
        <w:br/>
        <w:t>- cp.zeros(shape, dtype=float, order='C'): Tạo mảng toàn bộ giá trị là 0.</w:t>
      </w:r>
      <w:r>
        <w:br/>
        <w:t xml:space="preserve">  a = cp.zeros((3, 3))</w:t>
      </w:r>
      <w:r>
        <w:br/>
      </w:r>
      <w:r>
        <w:br/>
        <w:t>- cp.ones(shape, dtype=float, order='C'): Tạo mảng toàn bộ giá trị là 1.</w:t>
      </w:r>
      <w:r>
        <w:br/>
        <w:t xml:space="preserve">  a = cp.ones((2, 2))</w:t>
      </w:r>
      <w:r>
        <w:br/>
      </w:r>
      <w:r>
        <w:br/>
        <w:t>- cp.empty(shape, dtype=float, order='C'): Tạo mảng chưa được khởi tạo, chứa giá trị rác.</w:t>
      </w:r>
      <w:r>
        <w:br/>
        <w:t xml:space="preserve">  a = cp.empty((3, 3))</w:t>
      </w:r>
      <w:r>
        <w:br/>
      </w:r>
      <w:r>
        <w:br/>
        <w:t>- cp.eye(N, M=None, dtype=float, order='C'): Tạo ma trận đơn vị.</w:t>
      </w:r>
      <w:r>
        <w:br/>
        <w:t xml:space="preserve">  a = cp.eye(3)</w:t>
      </w:r>
      <w:r>
        <w:br/>
      </w:r>
      <w:r>
        <w:br/>
        <w:t>- cp.full(shape, fill_value, dtype=None, order='C'): Tạo mảng với tất cả các phần tử có giá trị bằng fill_value.</w:t>
      </w:r>
      <w:r>
        <w:br/>
        <w:t xml:space="preserve">  a = cp.full((2, 3), 7)</w:t>
      </w:r>
      <w:r>
        <w:br/>
      </w:r>
      <w:r>
        <w:br/>
        <w:t>- cp.arange([start,] stop[, step], dtype=None): Tạo mảng với các giá trị cách đều từ start đến stop.</w:t>
      </w:r>
      <w:r>
        <w:br/>
        <w:t xml:space="preserve">  a = cp.arange(0, 10, 2)</w:t>
      </w:r>
      <w:r>
        <w:br/>
      </w:r>
      <w:r>
        <w:br/>
        <w:t>- cp.linspace(start, stop, num=50, endpoint=True, retstep=False, dtype=None): Tạo mảng với các giá trị cách đều giữa start và stop.</w:t>
      </w:r>
      <w:r>
        <w:br/>
        <w:t xml:space="preserve">  a = cp.linspace(0, 1, 5)</w:t>
      </w:r>
      <w:r>
        <w:br/>
      </w:r>
      <w:r>
        <w:br/>
        <w:t>- cp.random.rand(d0, d1, ..., dn): Tạo mảng ngẫu nhiên với phân phối đồng đều trong khoảng [0, 1).</w:t>
      </w:r>
      <w:r>
        <w:br/>
        <w:t xml:space="preserve">  a = cp.random.rand(2, 3)</w:t>
      </w:r>
      <w:r>
        <w:br/>
      </w:r>
      <w:r>
        <w:br/>
        <w:t>- cp.random.randn(d0, d1, ..., dn): Tạo mảng ngẫu nhiên với phân phối chuẩn (Gaussian).</w:t>
      </w:r>
      <w:r>
        <w:br/>
        <w:t xml:space="preserve">  a = cp.random.randn(2, 3)</w:t>
      </w:r>
      <w:r>
        <w:br/>
      </w:r>
      <w:r>
        <w:lastRenderedPageBreak/>
        <w:br/>
        <w:t>- cp.random.randint(low, high=None, size=None, dtype=int): Tạo mảng ngẫu nhiên với giá trị nguyên trong khoảng [low, high).</w:t>
      </w:r>
      <w:r>
        <w:br/>
        <w:t xml:space="preserve">  a = cp.random.randint(0, 10, size=(3, 3))</w:t>
      </w:r>
      <w:r>
        <w:br/>
      </w:r>
      <w:r>
        <w:br/>
        <w:t>1.2. Các phép toán cơ bản:</w:t>
      </w:r>
      <w:r>
        <w:br/>
        <w:t>- Cộng mảng: c = a + b</w:t>
      </w:r>
      <w:r>
        <w:br/>
        <w:t>- Nhân mảng: c = a * b</w:t>
      </w:r>
      <w:r>
        <w:br/>
        <w:t>- Tích vô hướng (dot product): c = cp.dot(a, b)</w:t>
      </w:r>
      <w:r>
        <w:br/>
        <w:t>- Phép chia: c = a / b</w:t>
      </w:r>
      <w:r>
        <w:br/>
        <w:t>- Chuyển mảng về NumPy array: c = a.get()</w:t>
      </w:r>
      <w:r>
        <w:br/>
      </w:r>
      <w:r>
        <w:br/>
        <w:t>1.3. Các phép toán với mảng:</w:t>
      </w:r>
      <w:r>
        <w:br/>
        <w:t>- Sắp xếp mảng: cp.sort(a)</w:t>
      </w:r>
      <w:r>
        <w:br/>
        <w:t>- Tính tổng: cp.sum(a)</w:t>
      </w:r>
      <w:r>
        <w:br/>
        <w:t>- Tính trung bình: cp.mean(a)</w:t>
      </w:r>
      <w:r>
        <w:br/>
        <w:t>- Tính max, min: cp.max(a), cp.min(a)</w:t>
      </w:r>
      <w:r>
        <w:br/>
        <w:t>- Tính chuẩn L2 (Euclidean norm): cp.linalg.norm(a)</w:t>
      </w:r>
      <w:r>
        <w:br/>
      </w:r>
      <w:r>
        <w:br/>
        <w:t>1.4. Sử dụng với bộ nhớ GPU:</w:t>
      </w:r>
      <w:r>
        <w:br/>
        <w:t>- Chuyển mảng NumPy sang CuPy: a_np = np.array([1, 2, 3]); a_cp = cp.array(a_np)</w:t>
      </w:r>
      <w:r>
        <w:br/>
        <w:t>- Chuyển mảng CuPy về NumPy: a_np = a_cp.get()</w:t>
      </w:r>
      <w:r>
        <w:br/>
        <w:t>- Cấp phát bộ nhớ trực tiếp trên GPU: a_gpu = cp.empty_like(a)</w:t>
      </w:r>
      <w:r>
        <w:br/>
      </w:r>
      <w:r>
        <w:br/>
        <w:t>1.5. Các hàm liên quan đến đại số tuyến tính:</w:t>
      </w:r>
      <w:r>
        <w:br/>
        <w:t>- Tính ma trận nghịch đảo: cp.linalg.inv(a)</w:t>
      </w:r>
      <w:r>
        <w:br/>
        <w:t>- Tính định thức: cp.linalg.det(a)</w:t>
      </w:r>
      <w:r>
        <w:br/>
        <w:t>- Giải hệ phương trình tuyến tính: cp.linalg.solve(a, b)</w:t>
      </w:r>
      <w:r>
        <w:br/>
        <w:t>- Tính eigenvalues và eigenvectors: cp.linalg.eig(a)</w:t>
      </w:r>
      <w:r>
        <w:br/>
      </w:r>
      <w:r>
        <w:br/>
        <w:t>1.6. Các hàm thống kê:</w:t>
      </w:r>
      <w:r>
        <w:br/>
        <w:t>- Tính phương sai và độ lệch chuẩn: cp.var(a), cp.std(a)</w:t>
      </w:r>
      <w:r>
        <w:br/>
        <w:t>- Tính tích lũy: cp.cumsum(a), cp.cumprod(a)</w:t>
      </w:r>
      <w:r>
        <w:br/>
      </w:r>
      <w:r>
        <w:br/>
        <w:t>1.7. Các hàm chuyển đổi mảng:</w:t>
      </w:r>
      <w:r>
        <w:br/>
        <w:t>- Thay đổi hình dạng (reshape): cp.reshape(a, (2, 3))</w:t>
      </w:r>
      <w:r>
        <w:br/>
        <w:t>- Chuyển vị ma trận (transpose): cp.transpose(a)</w:t>
      </w:r>
      <w:r>
        <w:br/>
        <w:t>- Chuyển mảng thành một chiều: cp.ravel(a)</w:t>
      </w:r>
      <w:r>
        <w:br/>
        <w:t>- Chuyển mảng thành mảng 2D: cp.atleast_2d(a)</w:t>
      </w:r>
      <w:r>
        <w:br/>
        <w:t>- Chuyển mảng thành mảng 3D: cp.atleast_3d(a)</w:t>
      </w:r>
      <w:r>
        <w:br/>
      </w:r>
      <w:r>
        <w:br/>
        <w:t>1.8. Sử dụng với GPU (CUDA):</w:t>
      </w:r>
      <w:r>
        <w:br/>
        <w:t>- Chuyển dữ liệu vào bộ nhớ GPU: a_gpu = cp.asarray(a)</w:t>
      </w:r>
      <w:r>
        <w:br/>
      </w:r>
      <w:r>
        <w:lastRenderedPageBreak/>
        <w:t>- Sử dụng cp.cuda để truy cập bộ nhớ CUDA: import cupy.cuda</w:t>
      </w:r>
      <w:r>
        <w:br/>
        <w:t>- Truy cập thông tin về GPU: cp.cuda.Device(0).mem_info()</w:t>
      </w:r>
      <w:r>
        <w:br/>
      </w:r>
      <w:r>
        <w:br/>
        <w:t>1.9. Các hàm mở rộng với mảng CuPy:</w:t>
      </w:r>
      <w:r>
        <w:br/>
        <w:t>- Lưu mảng vào file: cp.save('array.npy', a)</w:t>
      </w:r>
      <w:r>
        <w:br/>
        <w:t>- Tải mảng từ file: a = cp.load('array.npy')</w:t>
      </w:r>
      <w:r>
        <w:br/>
      </w:r>
    </w:p>
    <w:p w14:paraId="60038256" w14:textId="77777777" w:rsidR="007A32B2" w:rsidRDefault="00000000">
      <w:pPr>
        <w:pStyle w:val="Heading1"/>
      </w:pPr>
      <w:r>
        <w:t>Numba</w:t>
      </w:r>
    </w:p>
    <w:p w14:paraId="01AC13A3" w14:textId="77777777" w:rsidR="007A32B2" w:rsidRDefault="00000000">
      <w:r>
        <w:br/>
        <w:t>2. Các tính năng cơ bản của Numba:</w:t>
      </w:r>
      <w:r>
        <w:br/>
      </w:r>
      <w:r>
        <w:br/>
        <w:t>2.1. Sử dụng @jit để biên dịch mã Python thành mã máy:</w:t>
      </w:r>
      <w:r>
        <w:br/>
        <w:t>- @jit(nopython=True): Tối ưu hóa và đảm bảo mã chạy không dùng Python interpreter</w:t>
      </w:r>
      <w:r>
        <w:br/>
        <w:t xml:space="preserve">  from numba import jit</w:t>
      </w:r>
      <w:r>
        <w:br/>
        <w:t xml:space="preserve">  @jit(nopython=True)</w:t>
      </w:r>
      <w:r>
        <w:br/>
        <w:t xml:space="preserve">  def add(a, b):</w:t>
      </w:r>
      <w:r>
        <w:br/>
        <w:t xml:space="preserve">      return a + b</w:t>
      </w:r>
      <w:r>
        <w:br/>
      </w:r>
      <w:r>
        <w:br/>
        <w:t>- Các tham số quan trọng của @jit:</w:t>
      </w:r>
      <w:r>
        <w:br/>
        <w:t xml:space="preserve">  - nopython=True: Chỉ sử dụng mã máy thuần túy, không sử dụng tính năng Python.</w:t>
      </w:r>
      <w:r>
        <w:br/>
        <w:t xml:space="preserve">  - parallel=True: Cho phép chạy song song (một số phép toán có thể được tối ưu hóa cho GPU hoặc CPU đa lõi).</w:t>
      </w:r>
      <w:r>
        <w:br/>
        <w:t xml:space="preserve">  - cache=True: Lưu cache của các hàm đã biên dịch.</w:t>
      </w:r>
      <w:r>
        <w:br/>
      </w:r>
      <w:r>
        <w:br/>
        <w:t>2.2. Sử dụng @njit (No Python Mode):</w:t>
      </w:r>
      <w:r>
        <w:br/>
        <w:t>- @njit là một shortcut cho @jit(nopython=True), giúp biên dịch các hàm trong chế độ "no-Python" để tối ưu hóa tốc độ.</w:t>
      </w:r>
      <w:r>
        <w:br/>
        <w:t xml:space="preserve">  from numba import njit</w:t>
      </w:r>
      <w:r>
        <w:br/>
        <w:t xml:space="preserve">  @njit</w:t>
      </w:r>
      <w:r>
        <w:br/>
        <w:t xml:space="preserve">  def add(a, b):</w:t>
      </w:r>
      <w:r>
        <w:br/>
        <w:t xml:space="preserve">      return a + b</w:t>
      </w:r>
      <w:r>
        <w:br/>
      </w:r>
      <w:r>
        <w:br/>
        <w:t>2.3. Các hàm @vectorize, @guvectorize:</w:t>
      </w:r>
      <w:r>
        <w:br/>
        <w:t>- @vectorize: Chuyển một hàm sang dạng vector hóa (tức là áp dụng hàm cho tất cả phần tử trong mảng).</w:t>
      </w:r>
      <w:r>
        <w:br/>
        <w:t xml:space="preserve">  from numba import vectorize</w:t>
      </w:r>
      <w:r>
        <w:br/>
        <w:t xml:space="preserve">  @vectorize(["float32(float32, float32)"], target="cpu")</w:t>
      </w:r>
      <w:r>
        <w:br/>
        <w:t xml:space="preserve">  def add(x, y):</w:t>
      </w:r>
      <w:r>
        <w:br/>
        <w:t xml:space="preserve">      return x + y</w:t>
      </w:r>
      <w:r>
        <w:br/>
      </w:r>
      <w:r>
        <w:br/>
        <w:t>- @guvectorize: Được sử dụng khi bạn muốn hàm của mình hoạt động trên các mảng n-</w:t>
      </w:r>
      <w:r>
        <w:lastRenderedPageBreak/>
        <w:t>dimensional.</w:t>
      </w:r>
      <w:r>
        <w:br/>
        <w:t xml:space="preserve">  from numba import guvectorize</w:t>
      </w:r>
      <w:r>
        <w:br/>
        <w:t xml:space="preserve">  @guvectorize(["(float32, float32) -&gt; (float32)"], "(n), (n) -&gt; (n)")</w:t>
      </w:r>
      <w:r>
        <w:br/>
        <w:t xml:space="preserve">  def add(x, y, out):</w:t>
      </w:r>
      <w:r>
        <w:br/>
        <w:t xml:space="preserve">      for i in range(len(x)):</w:t>
      </w:r>
      <w:r>
        <w:br/>
        <w:t xml:space="preserve">          out[i] = x[i] + y[i]</w:t>
      </w:r>
      <w:r>
        <w:br/>
      </w:r>
      <w:r>
        <w:br/>
        <w:t>2.4. Biên dịch các hàm với @cuda.jit cho GPU:</w:t>
      </w:r>
      <w:r>
        <w:br/>
        <w:t>- @cuda.jit: Biên dịch mã GPU bằng Numba.</w:t>
      </w:r>
      <w:r>
        <w:br/>
        <w:t xml:space="preserve">  from numba import cuda</w:t>
      </w:r>
      <w:r>
        <w:br/>
        <w:t xml:space="preserve">  @cuda.jit</w:t>
      </w:r>
      <w:r>
        <w:br/>
        <w:t xml:space="preserve">  def add_arrays_gpu(a, b, c):</w:t>
      </w:r>
      <w:r>
        <w:br/>
        <w:t xml:space="preserve">      idx = cuda.grid(1)  # Xác định chỉ mục của mỗi thread</w:t>
      </w:r>
      <w:r>
        <w:br/>
        <w:t xml:space="preserve">      if idx &lt; a.size:</w:t>
      </w:r>
      <w:r>
        <w:br/>
        <w:t xml:space="preserve">          c[idx] = a[idx] + b[idx]</w:t>
      </w:r>
      <w:r>
        <w:br/>
      </w:r>
      <w:r>
        <w:br/>
        <w:t>- Cách gọi kernel:</w:t>
      </w:r>
      <w:r>
        <w:br/>
        <w:t xml:space="preserve">  import numpy as np</w:t>
      </w:r>
      <w:r>
        <w:br/>
        <w:t xml:space="preserve">  a = np.random.rand(1000)</w:t>
      </w:r>
      <w:r>
        <w:br/>
        <w:t xml:space="preserve">  b = np.random.rand(1000)</w:t>
      </w:r>
      <w:r>
        <w:br/>
        <w:t xml:space="preserve">  c = np.zeros_like(a)</w:t>
      </w:r>
      <w:r>
        <w:br/>
      </w:r>
      <w:r>
        <w:br/>
        <w:t xml:space="preserve">  a_device = cuda.to_device(a)</w:t>
      </w:r>
      <w:r>
        <w:br/>
        <w:t xml:space="preserve">  b_device = cuda.to_device(b)</w:t>
      </w:r>
      <w:r>
        <w:br/>
        <w:t xml:space="preserve">  c_device = cuda.device_array_like(a_device)</w:t>
      </w:r>
      <w:r>
        <w:br/>
      </w:r>
      <w:r>
        <w:br/>
        <w:t xml:space="preserve">  threads_per_block = 256</w:t>
      </w:r>
      <w:r>
        <w:br/>
        <w:t xml:space="preserve">  blocks_per_grid = (a.size + (threads_per_block - 1)) // threads_per_block</w:t>
      </w:r>
      <w:r>
        <w:br/>
        <w:t xml:space="preserve">  add_arrays_gpu[blocks_per_grid, threads_per_block](a_device, b_device, c_device)</w:t>
      </w:r>
      <w:r>
        <w:br/>
      </w:r>
      <w:r>
        <w:br/>
        <w:t xml:space="preserve">  c_result = c_device.copy_to_host()</w:t>
      </w:r>
      <w:r>
        <w:br/>
      </w:r>
    </w:p>
    <w:p w14:paraId="7AF9CA8F" w14:textId="77777777" w:rsidR="00077E2E" w:rsidRPr="00E84B02" w:rsidRDefault="00077E2E" w:rsidP="00077E2E">
      <w:pPr>
        <w:rPr>
          <w:b/>
          <w:bCs/>
          <w:sz w:val="36"/>
          <w:szCs w:val="36"/>
        </w:rPr>
      </w:pPr>
      <w:r w:rsidRPr="00E84B02">
        <w:rPr>
          <w:b/>
          <w:bCs/>
          <w:sz w:val="36"/>
          <w:szCs w:val="36"/>
        </w:rPr>
        <w:t xml:space="preserve">Các bước cài đặt CUDA với máy đã có Nvidia </w:t>
      </w:r>
    </w:p>
    <w:p w14:paraId="5BDCD4F2" w14:textId="77777777" w:rsidR="00077E2E" w:rsidRDefault="00077E2E" w:rsidP="00077E2E">
      <w:r w:rsidRPr="00627B75">
        <w:t>Bước 1: Cài Đặt CUDA Toolkit</w:t>
      </w:r>
    </w:p>
    <w:p w14:paraId="41E231A3" w14:textId="77777777" w:rsidR="00077E2E" w:rsidRDefault="00077E2E" w:rsidP="00077E2E">
      <w:pPr>
        <w:pStyle w:val="ListParagraph"/>
        <w:numPr>
          <w:ilvl w:val="0"/>
          <w:numId w:val="7"/>
        </w:numPr>
        <w:spacing w:after="160" w:line="278" w:lineRule="auto"/>
      </w:pPr>
      <w:r>
        <w:t xml:space="preserve">Truy cập trang chính của CUDA Toolkit: </w:t>
      </w:r>
      <w:hyperlink r:id="rId8" w:history="1">
        <w:r w:rsidRPr="005F1104">
          <w:rPr>
            <w:rStyle w:val="Hyperlink"/>
          </w:rPr>
          <w:t>https://developer.nvidia.com/cuda-toolkit-archive</w:t>
        </w:r>
      </w:hyperlink>
    </w:p>
    <w:p w14:paraId="1D971F5F" w14:textId="77777777" w:rsidR="00077E2E" w:rsidRPr="00627B75" w:rsidRDefault="00077E2E" w:rsidP="00077E2E">
      <w:pPr>
        <w:pStyle w:val="ListParagraph"/>
        <w:numPr>
          <w:ilvl w:val="0"/>
          <w:numId w:val="7"/>
        </w:numPr>
        <w:spacing w:after="160" w:line="278" w:lineRule="auto"/>
      </w:pPr>
      <w:r w:rsidRPr="00627B75">
        <w:t>Chọn phiên bản CUDA phù hợp với hệ điều hành của bạn (Windows/Linux/macOS) và phiên bản driver NVIDIA bạn đang sử dụng.</w:t>
      </w:r>
    </w:p>
    <w:p w14:paraId="499B3B3B" w14:textId="77777777" w:rsidR="00077E2E" w:rsidRDefault="00077E2E" w:rsidP="00077E2E">
      <w:pPr>
        <w:pStyle w:val="ListParagraph"/>
        <w:numPr>
          <w:ilvl w:val="0"/>
          <w:numId w:val="7"/>
        </w:numPr>
        <w:spacing w:after="160" w:line="278" w:lineRule="auto"/>
      </w:pPr>
      <w:r w:rsidRPr="00627B75">
        <w:t>Tải về và cài đặt theo hướng dẫn của NVIDIA.</w:t>
      </w:r>
    </w:p>
    <w:p w14:paraId="633C175B" w14:textId="77777777" w:rsidR="00077E2E" w:rsidRDefault="00077E2E" w:rsidP="00077E2E">
      <w:pPr>
        <w:pStyle w:val="ListParagraph"/>
      </w:pPr>
      <w:r w:rsidRPr="00627B75">
        <w:rPr>
          <w:noProof/>
        </w:rPr>
        <w:lastRenderedPageBreak/>
        <w:drawing>
          <wp:inline distT="0" distB="0" distL="0" distR="0" wp14:anchorId="538C3446" wp14:editId="44BE3340">
            <wp:extent cx="5943600" cy="4689475"/>
            <wp:effectExtent l="0" t="0" r="0" b="0"/>
            <wp:docPr id="102870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08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DE7F" w14:textId="77777777" w:rsidR="00077E2E" w:rsidRDefault="00077E2E" w:rsidP="00077E2E">
      <w:pPr>
        <w:pStyle w:val="ListParagraph"/>
      </w:pPr>
      <w:r w:rsidRPr="00627B75">
        <w:rPr>
          <w:noProof/>
        </w:rPr>
        <w:drawing>
          <wp:inline distT="0" distB="0" distL="0" distR="0" wp14:anchorId="4FC10593" wp14:editId="3AFFC4C0">
            <wp:extent cx="5943600" cy="1764665"/>
            <wp:effectExtent l="0" t="0" r="0" b="6985"/>
            <wp:docPr id="11469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2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58D8" w14:textId="77777777" w:rsidR="00077E2E" w:rsidRDefault="00077E2E" w:rsidP="00077E2E">
      <w:pPr>
        <w:pStyle w:val="ListParagraph"/>
        <w:numPr>
          <w:ilvl w:val="0"/>
          <w:numId w:val="7"/>
        </w:numPr>
        <w:spacing w:after="160" w:line="278" w:lineRule="auto"/>
      </w:pPr>
      <w:r>
        <w:t xml:space="preserve"> Mở file và cài đặt: </w:t>
      </w:r>
    </w:p>
    <w:p w14:paraId="18C944D7" w14:textId="77777777" w:rsidR="00077E2E" w:rsidRDefault="00077E2E" w:rsidP="00077E2E">
      <w:pPr>
        <w:pStyle w:val="ListParagraph"/>
      </w:pPr>
      <w:r w:rsidRPr="00627B75">
        <w:rPr>
          <w:noProof/>
        </w:rPr>
        <w:drawing>
          <wp:inline distT="0" distB="0" distL="0" distR="0" wp14:anchorId="012BC642" wp14:editId="0761708D">
            <wp:extent cx="3743847" cy="866896"/>
            <wp:effectExtent l="0" t="0" r="0" b="9525"/>
            <wp:docPr id="108755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51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B4EF" w14:textId="77777777" w:rsidR="00077E2E" w:rsidRDefault="00077E2E" w:rsidP="00077E2E">
      <w:pPr>
        <w:pStyle w:val="ListParagraph"/>
      </w:pPr>
      <w:r w:rsidRPr="00627B75">
        <w:rPr>
          <w:noProof/>
        </w:rPr>
        <w:lastRenderedPageBreak/>
        <w:drawing>
          <wp:inline distT="0" distB="0" distL="0" distR="0" wp14:anchorId="402788E5" wp14:editId="47BB9CF5">
            <wp:extent cx="4801270" cy="2143424"/>
            <wp:effectExtent l="0" t="0" r="0" b="9525"/>
            <wp:docPr id="75000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01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B75">
        <w:rPr>
          <w:noProof/>
        </w:rPr>
        <w:drawing>
          <wp:inline distT="0" distB="0" distL="0" distR="0" wp14:anchorId="03814A69" wp14:editId="121044BC">
            <wp:extent cx="4820323" cy="1867161"/>
            <wp:effectExtent l="0" t="0" r="0" b="0"/>
            <wp:docPr id="34980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07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23F1" w14:textId="77777777" w:rsidR="00077E2E" w:rsidRDefault="00077E2E" w:rsidP="00077E2E">
      <w:pPr>
        <w:pStyle w:val="ListParagraph"/>
      </w:pPr>
      <w:r w:rsidRPr="00E84B02">
        <w:rPr>
          <w:noProof/>
        </w:rPr>
        <w:lastRenderedPageBreak/>
        <w:drawing>
          <wp:inline distT="0" distB="0" distL="0" distR="0" wp14:anchorId="1529A8AE" wp14:editId="7A38E084">
            <wp:extent cx="5943600" cy="4350385"/>
            <wp:effectExtent l="0" t="0" r="0" b="0"/>
            <wp:docPr id="128474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2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BCC8" w14:textId="77777777" w:rsidR="00077E2E" w:rsidRDefault="00077E2E" w:rsidP="00077E2E">
      <w:pPr>
        <w:pStyle w:val="ListParagraph"/>
      </w:pPr>
      <w:r w:rsidRPr="00E84B02">
        <w:rPr>
          <w:noProof/>
        </w:rPr>
        <w:lastRenderedPageBreak/>
        <w:drawing>
          <wp:inline distT="0" distB="0" distL="0" distR="0" wp14:anchorId="730A28D4" wp14:editId="67CD3709">
            <wp:extent cx="5943600" cy="4417695"/>
            <wp:effectExtent l="0" t="0" r="0" b="1905"/>
            <wp:docPr id="77503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39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EB40" w14:textId="77777777" w:rsidR="00077E2E" w:rsidRDefault="00077E2E" w:rsidP="00077E2E">
      <w:r>
        <w:t xml:space="preserve">Bước 2: </w:t>
      </w:r>
      <w:r w:rsidRPr="00E84B02">
        <w:t>Cài Đặt cuDNN (CUDA Deep Neural Network library)</w:t>
      </w:r>
    </w:p>
    <w:p w14:paraId="5F869844" w14:textId="77777777" w:rsidR="00077E2E" w:rsidRDefault="00077E2E" w:rsidP="00077E2E">
      <w:pPr>
        <w:pStyle w:val="ListParagraph"/>
        <w:numPr>
          <w:ilvl w:val="0"/>
          <w:numId w:val="7"/>
        </w:numPr>
        <w:spacing w:after="160" w:line="278" w:lineRule="auto"/>
      </w:pPr>
      <w:r>
        <w:t xml:space="preserve">Truy cập trang tải CuDNN: </w:t>
      </w:r>
      <w:hyperlink r:id="rId16" w:history="1">
        <w:r w:rsidRPr="006800C4">
          <w:rPr>
            <w:rStyle w:val="Hyperlink"/>
          </w:rPr>
          <w:t>https://developer.nvidia.com/rdp/cudnn-archive</w:t>
        </w:r>
      </w:hyperlink>
    </w:p>
    <w:p w14:paraId="498C5460" w14:textId="77777777" w:rsidR="00077E2E" w:rsidRDefault="00077E2E" w:rsidP="00077E2E">
      <w:pPr>
        <w:pStyle w:val="ListParagraph"/>
        <w:numPr>
          <w:ilvl w:val="0"/>
          <w:numId w:val="7"/>
        </w:numPr>
        <w:spacing w:after="160" w:line="278" w:lineRule="auto"/>
      </w:pPr>
      <w:r w:rsidRPr="00E84B02">
        <w:t>Chọn phiên bản cuDNN phù hợp với phiên bản CUDA mà bạn đã cài đặt.</w:t>
      </w:r>
    </w:p>
    <w:p w14:paraId="278DCCDB" w14:textId="77777777" w:rsidR="00077E2E" w:rsidRDefault="00077E2E" w:rsidP="00077E2E">
      <w:pPr>
        <w:pStyle w:val="ListParagraph"/>
      </w:pPr>
      <w:r w:rsidRPr="00E84B02">
        <w:rPr>
          <w:noProof/>
        </w:rPr>
        <w:drawing>
          <wp:inline distT="0" distB="0" distL="0" distR="0" wp14:anchorId="46C5555F" wp14:editId="1B68F614">
            <wp:extent cx="5943600" cy="2687955"/>
            <wp:effectExtent l="0" t="0" r="0" b="0"/>
            <wp:docPr id="103306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68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A935" w14:textId="77777777" w:rsidR="00077E2E" w:rsidRDefault="00077E2E" w:rsidP="00077E2E">
      <w:pPr>
        <w:pStyle w:val="ListParagraph"/>
      </w:pPr>
      <w:r w:rsidRPr="00E84B02">
        <w:rPr>
          <w:noProof/>
        </w:rPr>
        <w:lastRenderedPageBreak/>
        <w:drawing>
          <wp:inline distT="0" distB="0" distL="0" distR="0" wp14:anchorId="24B52B91" wp14:editId="55552C65">
            <wp:extent cx="5943600" cy="3343910"/>
            <wp:effectExtent l="0" t="0" r="0" b="8890"/>
            <wp:docPr id="148816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61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F9D9" w14:textId="77777777" w:rsidR="00077E2E" w:rsidRDefault="00077E2E" w:rsidP="00077E2E">
      <w:pPr>
        <w:pStyle w:val="ListParagraph"/>
        <w:numPr>
          <w:ilvl w:val="0"/>
          <w:numId w:val="7"/>
        </w:numPr>
        <w:spacing w:after="160" w:line="278" w:lineRule="auto"/>
      </w:pPr>
      <w:r w:rsidRPr="00E84B02">
        <w:t>Giải nén file tải về và sao chép các thư mục bin, include, và lib vào thư mục cài đặt CUDA</w:t>
      </w:r>
      <w:r>
        <w:t>:</w:t>
      </w:r>
    </w:p>
    <w:p w14:paraId="5BA0B805" w14:textId="77777777" w:rsidR="00077E2E" w:rsidRDefault="00077E2E" w:rsidP="00077E2E">
      <w:pPr>
        <w:pStyle w:val="ListParagraph"/>
      </w:pPr>
      <w:r w:rsidRPr="00E84B02">
        <w:rPr>
          <w:noProof/>
        </w:rPr>
        <w:drawing>
          <wp:inline distT="0" distB="0" distL="0" distR="0" wp14:anchorId="3F950CE9" wp14:editId="541D27E7">
            <wp:extent cx="3743847" cy="304843"/>
            <wp:effectExtent l="0" t="0" r="0" b="0"/>
            <wp:docPr id="214241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15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8EE1" w14:textId="77777777" w:rsidR="00077E2E" w:rsidRDefault="00077E2E" w:rsidP="00077E2E">
      <w:pPr>
        <w:pStyle w:val="ListParagraph"/>
      </w:pPr>
      <w:r w:rsidRPr="00E84B02">
        <w:rPr>
          <w:noProof/>
        </w:rPr>
        <w:lastRenderedPageBreak/>
        <w:drawing>
          <wp:inline distT="0" distB="0" distL="0" distR="0" wp14:anchorId="7D9099E9" wp14:editId="2F6D8D69">
            <wp:extent cx="5943600" cy="4415790"/>
            <wp:effectExtent l="0" t="0" r="0" b="3810"/>
            <wp:docPr id="12823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60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1944" w14:textId="77777777" w:rsidR="00077E2E" w:rsidRDefault="00077E2E" w:rsidP="00077E2E">
      <w:pPr>
        <w:pStyle w:val="ListParagraph"/>
      </w:pPr>
    </w:p>
    <w:p w14:paraId="0B742324" w14:textId="77777777" w:rsidR="00077E2E" w:rsidRPr="00E84B02" w:rsidRDefault="00077E2E" w:rsidP="00077E2E">
      <w:pPr>
        <w:rPr>
          <w:b/>
          <w:bCs/>
        </w:rPr>
      </w:pPr>
      <w:r>
        <w:t>Bước 3:</w:t>
      </w:r>
      <w:r w:rsidRPr="00E84B02">
        <w:t xml:space="preserve"> Cài Đặt Thư Viện Python</w:t>
      </w:r>
    </w:p>
    <w:p w14:paraId="0174E2F7" w14:textId="77777777" w:rsidR="00077E2E" w:rsidRDefault="00077E2E" w:rsidP="00077E2E">
      <w:pPr>
        <w:pStyle w:val="ListParagraph"/>
        <w:numPr>
          <w:ilvl w:val="0"/>
          <w:numId w:val="7"/>
        </w:numPr>
        <w:spacing w:after="160" w:line="278" w:lineRule="auto"/>
      </w:pPr>
      <w:r w:rsidRPr="00E84B02">
        <w:t>Để sử dụng GPU với Python, bạn cần cài đặt các thư viện như TensorFlow hoặc PyTorch, tùy thuộc vào nhu cầu của bạn.</w:t>
      </w:r>
    </w:p>
    <w:p w14:paraId="7C33CAC2" w14:textId="77777777" w:rsidR="00077E2E" w:rsidRDefault="00077E2E" w:rsidP="00077E2E">
      <w:pPr>
        <w:pStyle w:val="ListParagraph"/>
        <w:numPr>
          <w:ilvl w:val="1"/>
          <w:numId w:val="7"/>
        </w:numPr>
        <w:spacing w:after="160" w:line="278" w:lineRule="auto"/>
      </w:pPr>
      <w:r w:rsidRPr="00E84B02">
        <w:t>Cài đặt TensorFlow GPU:</w:t>
      </w:r>
      <w:r>
        <w:t xml:space="preserve"> </w:t>
      </w:r>
      <w:r w:rsidRPr="00E84B02">
        <w:t>pip install tensorflow</w:t>
      </w:r>
    </w:p>
    <w:p w14:paraId="69F67B0C" w14:textId="77777777" w:rsidR="00077E2E" w:rsidRPr="00E84B02" w:rsidRDefault="00077E2E" w:rsidP="00077E2E">
      <w:pPr>
        <w:pStyle w:val="ListParagraph"/>
        <w:numPr>
          <w:ilvl w:val="1"/>
          <w:numId w:val="7"/>
        </w:numPr>
        <w:spacing w:after="160" w:line="278" w:lineRule="auto"/>
      </w:pPr>
      <w:r w:rsidRPr="00E84B02">
        <w:t>Cài Đặt PyTorch với GPU</w:t>
      </w:r>
      <w:r>
        <w:t xml:space="preserve">: </w:t>
      </w:r>
      <w:r w:rsidRPr="00E84B02">
        <w:t>pip install torch torchvision torchaudio</w:t>
      </w:r>
    </w:p>
    <w:p w14:paraId="2FDB696E" w14:textId="77777777" w:rsidR="00077E2E" w:rsidRPr="00E84B02" w:rsidRDefault="00077E2E" w:rsidP="00077E2E">
      <w:pPr>
        <w:rPr>
          <w:b/>
          <w:bCs/>
        </w:rPr>
      </w:pPr>
      <w:r>
        <w:t xml:space="preserve">Bước 4: </w:t>
      </w:r>
      <w:r w:rsidRPr="00E84B02">
        <w:t>Kiểm Tra Cài Đặt GPU</w:t>
      </w:r>
    </w:p>
    <w:p w14:paraId="0F687449" w14:textId="77777777" w:rsidR="00077E2E" w:rsidRDefault="00077E2E" w:rsidP="00077E2E">
      <w:pPr>
        <w:pStyle w:val="ListParagraph"/>
        <w:numPr>
          <w:ilvl w:val="0"/>
          <w:numId w:val="7"/>
        </w:numPr>
        <w:spacing w:after="160" w:line="278" w:lineRule="auto"/>
      </w:pPr>
      <w:r w:rsidRPr="00E84B02">
        <w:t>Sau khi cài đặt xong CUDA, cuDNN và các thư viện Python, bạn có thể kiểm tra xem các thư viện Python có nhận diện GPU đúng cách không.</w:t>
      </w:r>
    </w:p>
    <w:p w14:paraId="3541C766" w14:textId="77777777" w:rsidR="00077E2E" w:rsidRDefault="00077E2E" w:rsidP="00077E2E">
      <w:pPr>
        <w:pStyle w:val="ListParagraph"/>
        <w:numPr>
          <w:ilvl w:val="0"/>
          <w:numId w:val="7"/>
        </w:numPr>
        <w:spacing w:after="160" w:line="278" w:lineRule="auto"/>
      </w:pPr>
      <w:r w:rsidRPr="00E84B02">
        <w:t>Kiểm Tra với TensorFlow:</w:t>
      </w:r>
      <w:r>
        <w:t xml:space="preserve"> </w:t>
      </w:r>
      <w:r w:rsidRPr="00E84B02">
        <w:t>Mở Python và nhập:</w:t>
      </w:r>
      <w:r>
        <w:t xml:space="preserve"> </w:t>
      </w:r>
    </w:p>
    <w:p w14:paraId="378B5458" w14:textId="77777777" w:rsidR="00077E2E" w:rsidRPr="00E84B02" w:rsidRDefault="00077E2E" w:rsidP="00077E2E">
      <w:pPr>
        <w:pStyle w:val="ListParagraph"/>
        <w:numPr>
          <w:ilvl w:val="1"/>
          <w:numId w:val="7"/>
        </w:numPr>
        <w:spacing w:after="160" w:line="278" w:lineRule="auto"/>
      </w:pPr>
      <w:r w:rsidRPr="00E84B02">
        <w:t>import tensorflow as tf</w:t>
      </w:r>
    </w:p>
    <w:p w14:paraId="772F87F6" w14:textId="77777777" w:rsidR="00077E2E" w:rsidRDefault="00077E2E" w:rsidP="00077E2E">
      <w:pPr>
        <w:pStyle w:val="ListParagraph"/>
        <w:numPr>
          <w:ilvl w:val="1"/>
          <w:numId w:val="7"/>
        </w:numPr>
        <w:spacing w:after="160" w:line="278" w:lineRule="auto"/>
      </w:pPr>
      <w:r w:rsidRPr="00E84B02">
        <w:t>print("Num GPUs Available: ", len(tf.config.experimental.list_physical_devices('GPU')))</w:t>
      </w:r>
      <w:r>
        <w:tab/>
      </w:r>
    </w:p>
    <w:p w14:paraId="757FD9F5" w14:textId="77777777" w:rsidR="00077E2E" w:rsidRDefault="00077E2E" w:rsidP="00077E2E">
      <w:pPr>
        <w:ind w:left="1080"/>
      </w:pPr>
      <w:r w:rsidRPr="00E84B02">
        <w:t>Nếu trả về số lượng GPU &gt; 0, tức là TensorFlow đã nhận diện GPU của bạn.</w:t>
      </w:r>
    </w:p>
    <w:p w14:paraId="44D973EE" w14:textId="77777777" w:rsidR="00077E2E" w:rsidRDefault="00077E2E" w:rsidP="00077E2E">
      <w:pPr>
        <w:pStyle w:val="ListParagraph"/>
        <w:numPr>
          <w:ilvl w:val="0"/>
          <w:numId w:val="7"/>
        </w:numPr>
        <w:spacing w:after="160" w:line="278" w:lineRule="auto"/>
      </w:pPr>
      <w:r w:rsidRPr="00E84B02">
        <w:t>Kiểm Tra với PyTorch:</w:t>
      </w:r>
      <w:r>
        <w:t xml:space="preserve"> </w:t>
      </w:r>
      <w:r w:rsidRPr="00E84B02">
        <w:t>Mở Python và nhập:</w:t>
      </w:r>
    </w:p>
    <w:p w14:paraId="654148E6" w14:textId="77777777" w:rsidR="00077E2E" w:rsidRPr="00E84B02" w:rsidRDefault="00077E2E" w:rsidP="00077E2E">
      <w:pPr>
        <w:pStyle w:val="ListParagraph"/>
        <w:numPr>
          <w:ilvl w:val="1"/>
          <w:numId w:val="7"/>
        </w:numPr>
        <w:spacing w:after="160" w:line="278" w:lineRule="auto"/>
      </w:pPr>
      <w:r w:rsidRPr="00E84B02">
        <w:t>import torch</w:t>
      </w:r>
    </w:p>
    <w:p w14:paraId="14969EC9" w14:textId="77777777" w:rsidR="00077E2E" w:rsidRDefault="00077E2E" w:rsidP="00077E2E">
      <w:pPr>
        <w:pStyle w:val="ListParagraph"/>
        <w:numPr>
          <w:ilvl w:val="1"/>
          <w:numId w:val="7"/>
        </w:numPr>
        <w:spacing w:after="160" w:line="278" w:lineRule="auto"/>
      </w:pPr>
      <w:r w:rsidRPr="00E84B02">
        <w:lastRenderedPageBreak/>
        <w:t>print(torch.cuda.is_available())  # True nếu có GPU CUDA, False nếu không</w:t>
      </w:r>
    </w:p>
    <w:p w14:paraId="715648D4" w14:textId="77777777" w:rsidR="00077E2E" w:rsidRPr="00E84B02" w:rsidRDefault="00077E2E" w:rsidP="00077E2E">
      <w:pPr>
        <w:ind w:left="1080"/>
      </w:pPr>
      <w:r w:rsidRPr="00E84B02">
        <w:t>Nếu trả về True, điều này có nghĩa là PyTorch nhận diện GPU của bạn và sẵn sàng sử dụng.</w:t>
      </w:r>
    </w:p>
    <w:p w14:paraId="1634D59E" w14:textId="77777777" w:rsidR="00077E2E" w:rsidRDefault="00077E2E" w:rsidP="00077E2E">
      <w:pPr>
        <w:rPr>
          <w:b/>
          <w:bCs/>
          <w:sz w:val="36"/>
          <w:szCs w:val="36"/>
        </w:rPr>
      </w:pPr>
      <w:r w:rsidRPr="00E84B02">
        <w:rPr>
          <w:b/>
          <w:bCs/>
          <w:sz w:val="36"/>
          <w:szCs w:val="36"/>
        </w:rPr>
        <w:t xml:space="preserve">Các bước cài đặt CUDA </w:t>
      </w:r>
      <w:r>
        <w:rPr>
          <w:b/>
          <w:bCs/>
          <w:sz w:val="36"/>
          <w:szCs w:val="36"/>
        </w:rPr>
        <w:t>trên Colab</w:t>
      </w:r>
    </w:p>
    <w:p w14:paraId="03F3D7C2" w14:textId="77777777" w:rsidR="00077E2E" w:rsidRDefault="00077E2E" w:rsidP="00077E2E">
      <w:pPr>
        <w:rPr>
          <w:sz w:val="36"/>
          <w:szCs w:val="36"/>
        </w:rPr>
      </w:pPr>
      <w:r w:rsidRPr="003725DA">
        <w:rPr>
          <w:sz w:val="36"/>
          <w:szCs w:val="36"/>
        </w:rPr>
        <w:t xml:space="preserve">Bước 1: </w:t>
      </w:r>
      <w:r>
        <w:rPr>
          <w:sz w:val="36"/>
          <w:szCs w:val="36"/>
        </w:rPr>
        <w:t>Vô trang chủ colab và Open Colab</w:t>
      </w:r>
    </w:p>
    <w:p w14:paraId="3CA8DA49" w14:textId="77777777" w:rsidR="00077E2E" w:rsidRDefault="00077E2E" w:rsidP="00077E2E">
      <w:pPr>
        <w:rPr>
          <w:sz w:val="36"/>
          <w:szCs w:val="36"/>
        </w:rPr>
      </w:pPr>
      <w:r w:rsidRPr="003725DA">
        <w:rPr>
          <w:noProof/>
          <w:sz w:val="36"/>
          <w:szCs w:val="36"/>
        </w:rPr>
        <w:drawing>
          <wp:inline distT="0" distB="0" distL="0" distR="0" wp14:anchorId="18D6C219" wp14:editId="01E10178">
            <wp:extent cx="5943600" cy="3195320"/>
            <wp:effectExtent l="0" t="0" r="0" b="5080"/>
            <wp:docPr id="194985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532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EDD3" w14:textId="77777777" w:rsidR="00077E2E" w:rsidRDefault="00077E2E" w:rsidP="00077E2E">
      <w:pPr>
        <w:rPr>
          <w:sz w:val="36"/>
          <w:szCs w:val="36"/>
        </w:rPr>
      </w:pPr>
      <w:r>
        <w:rPr>
          <w:sz w:val="36"/>
          <w:szCs w:val="36"/>
        </w:rPr>
        <w:t xml:space="preserve">Bước 2: Tạo một sổ tay mới: </w:t>
      </w:r>
    </w:p>
    <w:p w14:paraId="6812802E" w14:textId="77777777" w:rsidR="00077E2E" w:rsidRDefault="00077E2E" w:rsidP="00077E2E">
      <w:pPr>
        <w:rPr>
          <w:sz w:val="36"/>
          <w:szCs w:val="36"/>
        </w:rPr>
      </w:pPr>
      <w:r w:rsidRPr="003725DA">
        <w:rPr>
          <w:noProof/>
          <w:sz w:val="36"/>
          <w:szCs w:val="36"/>
        </w:rPr>
        <w:lastRenderedPageBreak/>
        <w:drawing>
          <wp:inline distT="0" distB="0" distL="0" distR="0" wp14:anchorId="3001F78A" wp14:editId="568243A6">
            <wp:extent cx="5943600" cy="2892425"/>
            <wp:effectExtent l="0" t="0" r="0" b="3175"/>
            <wp:docPr id="71680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03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5E52" w14:textId="77777777" w:rsidR="00077E2E" w:rsidRDefault="00077E2E" w:rsidP="00077E2E">
      <w:pPr>
        <w:rPr>
          <w:sz w:val="36"/>
          <w:szCs w:val="36"/>
        </w:rPr>
      </w:pPr>
      <w:r>
        <w:rPr>
          <w:sz w:val="36"/>
          <w:szCs w:val="36"/>
        </w:rPr>
        <w:t>Bước 3: Vì trong colab đã tích hợp sẵn các thư viện nên ta sẽ chạy thử code nhận diện xem có GPU không:</w:t>
      </w:r>
    </w:p>
    <w:p w14:paraId="434B420F" w14:textId="77777777" w:rsidR="00077E2E" w:rsidRDefault="00077E2E" w:rsidP="00077E2E">
      <w:pPr>
        <w:rPr>
          <w:sz w:val="36"/>
          <w:szCs w:val="36"/>
        </w:rPr>
      </w:pPr>
      <w:r w:rsidRPr="003725DA">
        <w:rPr>
          <w:noProof/>
          <w:sz w:val="36"/>
          <w:szCs w:val="36"/>
        </w:rPr>
        <w:drawing>
          <wp:inline distT="0" distB="0" distL="0" distR="0" wp14:anchorId="5E6A11F7" wp14:editId="264028B1">
            <wp:extent cx="5943600" cy="2915920"/>
            <wp:effectExtent l="0" t="0" r="0" b="0"/>
            <wp:docPr id="66389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985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2439" w14:textId="77777777" w:rsidR="00077E2E" w:rsidRDefault="00077E2E" w:rsidP="00077E2E">
      <w:pPr>
        <w:rPr>
          <w:sz w:val="36"/>
          <w:szCs w:val="36"/>
        </w:rPr>
      </w:pPr>
      <w:r>
        <w:rPr>
          <w:sz w:val="36"/>
          <w:szCs w:val="36"/>
        </w:rPr>
        <w:tab/>
        <w:t>Không có GPU được nhận diện</w:t>
      </w:r>
    </w:p>
    <w:p w14:paraId="53A47253" w14:textId="77777777" w:rsidR="00077E2E" w:rsidRDefault="00077E2E" w:rsidP="00077E2E">
      <w:pPr>
        <w:rPr>
          <w:sz w:val="36"/>
          <w:szCs w:val="36"/>
        </w:rPr>
      </w:pPr>
      <w:r>
        <w:rPr>
          <w:sz w:val="36"/>
          <w:szCs w:val="36"/>
        </w:rPr>
        <w:t>Bước 4: Thay đổi loại thời gian chạy và chuyển sang GPU và lưu</w:t>
      </w:r>
    </w:p>
    <w:p w14:paraId="66C2CF43" w14:textId="77777777" w:rsidR="00077E2E" w:rsidRDefault="00077E2E" w:rsidP="00077E2E">
      <w:pPr>
        <w:rPr>
          <w:sz w:val="36"/>
          <w:szCs w:val="36"/>
        </w:rPr>
      </w:pPr>
      <w:r w:rsidRPr="003725DA">
        <w:rPr>
          <w:noProof/>
          <w:sz w:val="36"/>
          <w:szCs w:val="36"/>
        </w:rPr>
        <w:lastRenderedPageBreak/>
        <w:drawing>
          <wp:inline distT="0" distB="0" distL="0" distR="0" wp14:anchorId="0665E0BA" wp14:editId="0D6AEB8E">
            <wp:extent cx="5943600" cy="2898775"/>
            <wp:effectExtent l="0" t="0" r="0" b="0"/>
            <wp:docPr id="21899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90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39DF" w14:textId="77777777" w:rsidR="00077E2E" w:rsidRDefault="00077E2E" w:rsidP="00077E2E">
      <w:pPr>
        <w:rPr>
          <w:sz w:val="36"/>
          <w:szCs w:val="36"/>
        </w:rPr>
      </w:pPr>
      <w:r w:rsidRPr="003725DA">
        <w:rPr>
          <w:noProof/>
          <w:sz w:val="36"/>
          <w:szCs w:val="36"/>
        </w:rPr>
        <w:drawing>
          <wp:inline distT="0" distB="0" distL="0" distR="0" wp14:anchorId="59DB71F6" wp14:editId="52AFE03B">
            <wp:extent cx="5943600" cy="2918460"/>
            <wp:effectExtent l="0" t="0" r="0" b="0"/>
            <wp:docPr id="126523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341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F581" w14:textId="77777777" w:rsidR="00077E2E" w:rsidRDefault="00077E2E" w:rsidP="00077E2E">
      <w:pPr>
        <w:rPr>
          <w:sz w:val="36"/>
          <w:szCs w:val="36"/>
        </w:rPr>
      </w:pPr>
      <w:r>
        <w:rPr>
          <w:sz w:val="36"/>
          <w:szCs w:val="36"/>
        </w:rPr>
        <w:tab/>
        <w:t>Như vậy chúng ta đã nhận diện được GPU</w:t>
      </w:r>
    </w:p>
    <w:p w14:paraId="6775395E" w14:textId="77777777" w:rsidR="00077E2E" w:rsidRDefault="00077E2E" w:rsidP="00077E2E">
      <w:pPr>
        <w:rPr>
          <w:sz w:val="36"/>
          <w:szCs w:val="36"/>
        </w:rPr>
      </w:pPr>
      <w:r w:rsidRPr="003725DA">
        <w:rPr>
          <w:noProof/>
          <w:sz w:val="36"/>
          <w:szCs w:val="36"/>
        </w:rPr>
        <w:lastRenderedPageBreak/>
        <w:drawing>
          <wp:inline distT="0" distB="0" distL="0" distR="0" wp14:anchorId="403A068F" wp14:editId="0D1A6E99">
            <wp:extent cx="5943600" cy="3041015"/>
            <wp:effectExtent l="0" t="0" r="0" b="6985"/>
            <wp:docPr id="29183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378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AD62" w14:textId="77777777" w:rsidR="00077E2E" w:rsidRPr="00E84B02" w:rsidRDefault="00077E2E" w:rsidP="00077E2E">
      <w:pPr>
        <w:rPr>
          <w:b/>
          <w:bCs/>
          <w:sz w:val="36"/>
          <w:szCs w:val="36"/>
        </w:rPr>
      </w:pPr>
      <w:r w:rsidRPr="007E2413">
        <w:rPr>
          <w:b/>
          <w:bCs/>
          <w:noProof/>
          <w:sz w:val="36"/>
          <w:szCs w:val="36"/>
        </w:rPr>
        <w:drawing>
          <wp:inline distT="0" distB="0" distL="0" distR="0" wp14:anchorId="4A11A478" wp14:editId="21DF74F9">
            <wp:extent cx="5943600" cy="2134870"/>
            <wp:effectExtent l="0" t="0" r="0" b="0"/>
            <wp:docPr id="95369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957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ab/>
      </w:r>
      <w:r w:rsidRPr="00E84B02">
        <w:rPr>
          <w:b/>
          <w:bCs/>
          <w:sz w:val="36"/>
          <w:szCs w:val="36"/>
        </w:rPr>
        <w:t xml:space="preserve"> </w:t>
      </w:r>
    </w:p>
    <w:p w14:paraId="41D64119" w14:textId="77777777" w:rsidR="00077E2E" w:rsidRDefault="00077E2E" w:rsidP="00077E2E"/>
    <w:p w14:paraId="2A82E78D" w14:textId="77777777" w:rsidR="00077E2E" w:rsidRDefault="00077E2E"/>
    <w:sectPr w:rsidR="00077E2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0CDDC" w14:textId="77777777" w:rsidR="007E26A1" w:rsidRDefault="007E26A1">
      <w:pPr>
        <w:spacing w:line="240" w:lineRule="auto"/>
      </w:pPr>
      <w:r>
        <w:separator/>
      </w:r>
    </w:p>
  </w:endnote>
  <w:endnote w:type="continuationSeparator" w:id="0">
    <w:p w14:paraId="3FB70558" w14:textId="77777777" w:rsidR="007E26A1" w:rsidRDefault="007E26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C7C43D" w14:textId="77777777" w:rsidR="007E26A1" w:rsidRDefault="007E26A1">
      <w:pPr>
        <w:spacing w:after="0"/>
      </w:pPr>
      <w:r>
        <w:separator/>
      </w:r>
    </w:p>
  </w:footnote>
  <w:footnote w:type="continuationSeparator" w:id="0">
    <w:p w14:paraId="04179506" w14:textId="77777777" w:rsidR="007E26A1" w:rsidRDefault="007E26A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F837656"/>
    <w:multiLevelType w:val="hybridMultilevel"/>
    <w:tmpl w:val="3718EE1C"/>
    <w:lvl w:ilvl="0" w:tplc="CA92C4E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6331888">
    <w:abstractNumId w:val="5"/>
  </w:num>
  <w:num w:numId="2" w16cid:durableId="379865034">
    <w:abstractNumId w:val="3"/>
  </w:num>
  <w:num w:numId="3" w16cid:durableId="252008823">
    <w:abstractNumId w:val="2"/>
  </w:num>
  <w:num w:numId="4" w16cid:durableId="1441293480">
    <w:abstractNumId w:val="4"/>
  </w:num>
  <w:num w:numId="5" w16cid:durableId="565338767">
    <w:abstractNumId w:val="1"/>
  </w:num>
  <w:num w:numId="6" w16cid:durableId="708265021">
    <w:abstractNumId w:val="0"/>
  </w:num>
  <w:num w:numId="7" w16cid:durableId="6515210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7E2E"/>
    <w:rsid w:val="0015074B"/>
    <w:rsid w:val="0029639D"/>
    <w:rsid w:val="00326F90"/>
    <w:rsid w:val="007A32B2"/>
    <w:rsid w:val="007E26A1"/>
    <w:rsid w:val="00AA1D8D"/>
    <w:rsid w:val="00B47730"/>
    <w:rsid w:val="00CB0664"/>
    <w:rsid w:val="00EB2453"/>
    <w:rsid w:val="00FC693F"/>
    <w:rsid w:val="383B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BD5302"/>
  <w14:defaultImageDpi w14:val="300"/>
  <w15:docId w15:val="{E29A73AC-5FDF-48CD-87BB-B9E56F842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/>
    <w:lsdException w:name="toa heading" w:semiHidden="1" w:unhideWhenUsed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semiHidden="1" w:unhideWhenUsed="1"/>
    <w:lsdException w:name="List 5" w:semiHidden="1" w:unhideWhenUsed="1"/>
    <w:lsdException w:name="List Bullet 2" w:unhideWhenUsed="1" w:qFormat="1"/>
    <w:lsdException w:name="List Bullet 3" w:unhideWhenUsed="1" w:qFormat="1"/>
    <w:lsdException w:name="List Bullet 4" w:semiHidden="1" w:unhideWhenUsed="1"/>
    <w:lsdException w:name="List Bullet 5" w:semiHidden="1" w:unhideWhenUsed="1"/>
    <w:lsdException w:name="List Number 2" w:unhideWhenUsed="1" w:qFormat="1"/>
    <w:lsdException w:name="List Number 3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unhideWhenUsed="1" w:qFormat="1"/>
    <w:lsdException w:name="List Continue 2" w:unhideWhenUsed="1" w:qFormat="1"/>
    <w:lsdException w:name="List Continue 3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 w:qFormat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/>
    <w:lsdException w:name="Medium Grid 1" w:uiPriority="67" w:qFormat="1"/>
    <w:lsdException w:name="Medium Grid 2" w:uiPriority="68" w:qFormat="1"/>
    <w:lsdException w:name="Medium Grid 3" w:uiPriority="69"/>
    <w:lsdException w:name="Dark List" w:uiPriority="70"/>
    <w:lsdException w:name="Colorful Shading" w:uiPriority="71" w:qFormat="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 w:qFormat="1"/>
    <w:lsdException w:name="Medium Grid 2 Accent 1" w:uiPriority="68" w:qFormat="1"/>
    <w:lsdException w:name="Medium Grid 3 Accent 1" w:uiPriority="69"/>
    <w:lsdException w:name="Dark List Accent 1" w:uiPriority="70" w:qFormat="1"/>
    <w:lsdException w:name="Colorful Shading Accent 1" w:uiPriority="71"/>
    <w:lsdException w:name="Colorful List Accent 1" w:uiPriority="72" w:qFormat="1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/>
    <w:lsdException w:name="Medium Grid 1 Accent 2" w:uiPriority="67" w:qFormat="1"/>
    <w:lsdException w:name="Medium Grid 2 Accent 2" w:uiPriority="68"/>
    <w:lsdException w:name="Medium Grid 3 Accent 2" w:uiPriority="69" w:qFormat="1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 w:qFormat="1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/>
    <w:lsdException w:name="Medium Grid 1 Accent 3" w:uiPriority="67" w:qFormat="1"/>
    <w:lsdException w:name="Medium Grid 2 Accent 3" w:uiPriority="68"/>
    <w:lsdException w:name="Medium Grid 3 Accent 3" w:uiPriority="69" w:qFormat="1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/>
    <w:lsdException w:name="Medium List 1 Accent 4" w:uiPriority="65"/>
    <w:lsdException w:name="Medium List 2 Accent 4" w:uiPriority="66" w:qFormat="1"/>
    <w:lsdException w:name="Medium Grid 1 Accent 4" w:uiPriority="67" w:qFormat="1"/>
    <w:lsdException w:name="Medium Grid 2 Accent 4" w:uiPriority="68"/>
    <w:lsdException w:name="Medium Grid 3 Accent 4" w:uiPriority="69" w:qFormat="1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 w:qFormat="1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 w:qFormat="1"/>
    <w:lsdException w:name="Medium Grid 1 Accent 5" w:uiPriority="67"/>
    <w:lsdException w:name="Medium Grid 2 Accent 5" w:uiPriority="68" w:qFormat="1"/>
    <w:lsdException w:name="Medium Grid 3 Accent 5" w:uiPriority="69" w:qFormat="1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/>
    <w:lsdException w:name="Medium Shading 2 Accent 6" w:uiPriority="64" w:qFormat="1"/>
    <w:lsdException w:name="Medium List 1 Accent 6" w:uiPriority="65"/>
    <w:lsdException w:name="Medium List 2 Accent 6" w:uiPriority="66" w:qFormat="1"/>
    <w:lsdException w:name="Medium Grid 1 Accent 6" w:uiPriority="67" w:qFormat="1"/>
    <w:lsdException w:name="Medium Grid 2 Accent 6" w:uiPriority="68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qFormat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qFormat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qFormat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qFormat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77E2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nvidia.com/cuda-toolkit-archiv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developer.nvidia.com/rdp/cudnn-archive" TargetMode="Externa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1061</Words>
  <Characters>6050</Characters>
  <Application>Microsoft Office Word</Application>
  <DocSecurity>0</DocSecurity>
  <Lines>50</Lines>
  <Paragraphs>14</Paragraphs>
  <ScaleCrop>false</ScaleCrop>
  <Company/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Thoa Minh Dung</cp:lastModifiedBy>
  <cp:revision>2</cp:revision>
  <dcterms:created xsi:type="dcterms:W3CDTF">2013-12-23T23:15:00Z</dcterms:created>
  <dcterms:modified xsi:type="dcterms:W3CDTF">2024-11-17T13:21:00Z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2CDA8A5187BE4B118E8197308D998F1B_12</vt:lpwstr>
  </property>
</Properties>
</file>